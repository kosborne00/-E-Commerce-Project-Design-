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76A4B"/>
    <w:p w14:paraId="565DBE48">
      <w:pPr>
        <w:rPr>
          <w:rFonts w:hint="default"/>
          <w:lang w:val="en-US"/>
        </w:rPr>
      </w:pPr>
      <w:r>
        <w:rPr>
          <w:rFonts w:hint="default"/>
          <w:lang w:val="en-US"/>
        </w:rPr>
        <w:t>Visual 1:</w:t>
      </w:r>
    </w:p>
    <w:p w14:paraId="103D661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53865" cy="4015105"/>
            <wp:effectExtent l="0" t="0" r="13335" b="4445"/>
            <wp:docPr id="1" name="Picture 1" descr="Current Inventory by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urrent Inventory by Produ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8A22">
      <w:pPr>
        <w:rPr>
          <w:rFonts w:hint="default"/>
          <w:lang w:val="en-US"/>
        </w:rPr>
      </w:pPr>
      <w:r>
        <w:rPr>
          <w:rFonts w:hint="default"/>
          <w:lang w:val="en-US"/>
        </w:rPr>
        <w:t>SQL output:</w:t>
      </w:r>
    </w:p>
    <w:p w14:paraId="71E7B353">
      <w:r>
        <w:drawing>
          <wp:inline distT="0" distB="0" distL="114300" distR="114300">
            <wp:extent cx="3562985" cy="3343910"/>
            <wp:effectExtent l="0" t="0" r="18415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A9D1">
      <w:pPr>
        <w:rPr>
          <w:rFonts w:hint="default"/>
          <w:lang w:val="en-US"/>
        </w:rPr>
      </w:pPr>
    </w:p>
    <w:p w14:paraId="682F59E3">
      <w:pPr>
        <w:rPr>
          <w:rFonts w:hint="default"/>
          <w:lang w:val="en-US"/>
        </w:rPr>
      </w:pPr>
      <w:r>
        <w:rPr>
          <w:rFonts w:hint="default"/>
          <w:lang w:val="en-US"/>
        </w:rPr>
        <w:t>Visual 2:</w:t>
      </w:r>
    </w:p>
    <w:p w14:paraId="19D3EE7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4800" cy="2609850"/>
            <wp:effectExtent l="0" t="0" r="0" b="0"/>
            <wp:docPr id="3" name="Picture 3" descr="Low Stock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w Stock Aler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B6D4">
      <w:pPr>
        <w:rPr>
          <w:rFonts w:hint="default"/>
          <w:lang w:val="en-US"/>
        </w:rPr>
      </w:pPr>
      <w:r>
        <w:rPr>
          <w:rFonts w:hint="default"/>
          <w:lang w:val="en-US"/>
        </w:rPr>
        <w:t>SQL Result:</w:t>
      </w:r>
    </w:p>
    <w:p w14:paraId="2E7A934A">
      <w:r>
        <w:drawing>
          <wp:inline distT="0" distB="0" distL="114300" distR="114300">
            <wp:extent cx="5273675" cy="1037590"/>
            <wp:effectExtent l="0" t="0" r="3175" b="1016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D76D4"/>
    <w:p w14:paraId="024BA71B">
      <w:pPr>
        <w:ind w:left="100" w:hanging="100" w:hangingChars="50"/>
        <w:rPr>
          <w:rFonts w:hint="default"/>
          <w:lang w:val="en-US"/>
        </w:rPr>
      </w:pPr>
    </w:p>
    <w:p w14:paraId="481BC6E5">
      <w:pPr>
        <w:ind w:left="100" w:hanging="100" w:hangingChars="50"/>
        <w:rPr>
          <w:rFonts w:hint="default"/>
          <w:lang w:val="en-US"/>
        </w:rPr>
      </w:pPr>
    </w:p>
    <w:p w14:paraId="4A4B63BB">
      <w:pPr>
        <w:ind w:left="100" w:hanging="100" w:hangingChars="50"/>
        <w:rPr>
          <w:rFonts w:hint="default"/>
          <w:lang w:val="en-US"/>
        </w:rPr>
      </w:pPr>
    </w:p>
    <w:p w14:paraId="4486582D">
      <w:pPr>
        <w:ind w:left="100" w:hanging="100" w:hangingChars="50"/>
        <w:rPr>
          <w:rFonts w:hint="default"/>
          <w:lang w:val="en-US"/>
        </w:rPr>
      </w:pPr>
    </w:p>
    <w:p w14:paraId="75CB4A0A">
      <w:pPr>
        <w:ind w:left="100" w:hanging="100" w:hangingChars="50"/>
        <w:rPr>
          <w:rFonts w:hint="default"/>
          <w:lang w:val="en-US"/>
        </w:rPr>
      </w:pPr>
    </w:p>
    <w:p w14:paraId="4BF592B4">
      <w:pPr>
        <w:ind w:left="100" w:hanging="100" w:hangingChars="50"/>
        <w:rPr>
          <w:rFonts w:hint="default"/>
          <w:lang w:val="en-US"/>
        </w:rPr>
      </w:pPr>
    </w:p>
    <w:p w14:paraId="4F93042B">
      <w:pPr>
        <w:ind w:left="100" w:hanging="100" w:hangingChars="50"/>
        <w:rPr>
          <w:rFonts w:hint="default"/>
          <w:lang w:val="en-US"/>
        </w:rPr>
      </w:pPr>
    </w:p>
    <w:p w14:paraId="537D518E">
      <w:pPr>
        <w:ind w:left="100" w:hanging="100" w:hangingChars="50"/>
        <w:rPr>
          <w:rFonts w:hint="default"/>
          <w:lang w:val="en-US"/>
        </w:rPr>
      </w:pPr>
    </w:p>
    <w:p w14:paraId="6A1F48B6">
      <w:pPr>
        <w:ind w:left="100" w:hanging="100" w:hangingChars="50"/>
        <w:rPr>
          <w:rFonts w:hint="default"/>
          <w:lang w:val="en-US"/>
        </w:rPr>
      </w:pPr>
    </w:p>
    <w:p w14:paraId="56B2A0A1">
      <w:pPr>
        <w:ind w:left="100" w:hanging="100" w:hangingChars="50"/>
        <w:rPr>
          <w:rFonts w:hint="default"/>
          <w:lang w:val="en-US"/>
        </w:rPr>
      </w:pPr>
    </w:p>
    <w:p w14:paraId="0247E04B">
      <w:pPr>
        <w:ind w:left="100" w:hanging="100" w:hangingChars="50"/>
        <w:rPr>
          <w:rFonts w:hint="default"/>
          <w:lang w:val="en-US"/>
        </w:rPr>
      </w:pPr>
    </w:p>
    <w:p w14:paraId="64E0357B">
      <w:pPr>
        <w:ind w:left="100" w:hanging="100" w:hangingChars="50"/>
        <w:rPr>
          <w:rFonts w:hint="default"/>
          <w:lang w:val="en-US"/>
        </w:rPr>
      </w:pPr>
    </w:p>
    <w:p w14:paraId="68982E79">
      <w:pPr>
        <w:ind w:left="100" w:hanging="100" w:hangingChars="50"/>
        <w:rPr>
          <w:rFonts w:hint="default"/>
          <w:lang w:val="en-US"/>
        </w:rPr>
      </w:pPr>
    </w:p>
    <w:p w14:paraId="6C4D585C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t>Visual 3/4:</w:t>
      </w:r>
    </w:p>
    <w:p w14:paraId="66F60296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068955"/>
            <wp:effectExtent l="0" t="0" r="10160" b="17145"/>
            <wp:docPr id="5" name="Picture 5" descr="Most Popular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ost Popular Produc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D4A0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t>SQL Result: Most Popular</w:t>
      </w:r>
    </w:p>
    <w:p w14:paraId="3C029BFB">
      <w:pPr>
        <w:ind w:left="100" w:hanging="100" w:hangingChars="50"/>
      </w:pPr>
      <w:r>
        <w:drawing>
          <wp:inline distT="0" distB="0" distL="114300" distR="114300">
            <wp:extent cx="5268595" cy="1881505"/>
            <wp:effectExtent l="0" t="0" r="8255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5D6F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t>Least Popula:</w:t>
      </w:r>
    </w:p>
    <w:p w14:paraId="413A4C28">
      <w:pPr>
        <w:ind w:left="100" w:hanging="100" w:hangingChars="50"/>
      </w:pPr>
      <w:r>
        <w:drawing>
          <wp:inline distT="0" distB="0" distL="114300" distR="114300">
            <wp:extent cx="4743450" cy="260985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8C97">
      <w:pPr>
        <w:ind w:left="100" w:hanging="100" w:hangingChars="50"/>
      </w:pPr>
    </w:p>
    <w:p w14:paraId="5B255C58">
      <w:pPr>
        <w:rPr>
          <w:rFonts w:hint="default"/>
          <w:lang w:val="en-US"/>
        </w:rPr>
      </w:pPr>
      <w:r>
        <w:rPr>
          <w:rFonts w:hint="default"/>
          <w:lang w:val="en-US"/>
        </w:rPr>
        <w:t>Visual 5:</w:t>
      </w:r>
    </w:p>
    <w:p w14:paraId="03EA9C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20975" cy="3705225"/>
            <wp:effectExtent l="0" t="0" r="3175" b="9525"/>
            <wp:docPr id="8" name="Picture 8" descr="Inactive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nactive Customer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019F">
      <w:pPr>
        <w:rPr>
          <w:rFonts w:hint="default"/>
          <w:lang w:val="en-US"/>
        </w:rPr>
      </w:pPr>
      <w:r>
        <w:rPr>
          <w:rFonts w:hint="default"/>
          <w:lang w:val="en-US"/>
        </w:rPr>
        <w:t>SQL Request:</w:t>
      </w:r>
    </w:p>
    <w:p w14:paraId="2A006FE4">
      <w:r>
        <w:drawing>
          <wp:inline distT="0" distB="0" distL="114300" distR="114300">
            <wp:extent cx="3937635" cy="2382520"/>
            <wp:effectExtent l="0" t="0" r="5715" b="1778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D0C6"/>
    <w:p w14:paraId="351A1E91"/>
    <w:p w14:paraId="4DEDC202"/>
    <w:p w14:paraId="042519D2"/>
    <w:p w14:paraId="180595F0"/>
    <w:p w14:paraId="3296306B">
      <w:pPr>
        <w:rPr>
          <w:rFonts w:hint="default"/>
          <w:lang w:val="en-US"/>
        </w:rPr>
      </w:pPr>
      <w:r>
        <w:rPr>
          <w:rFonts w:hint="default"/>
          <w:lang w:val="en-US"/>
        </w:rPr>
        <w:t>Visual 6:</w:t>
      </w:r>
      <w:r>
        <w:rPr>
          <w:rFonts w:hint="default"/>
          <w:lang w:val="en-US"/>
        </w:rPr>
        <w:drawing>
          <wp:inline distT="0" distB="0" distL="114300" distR="114300">
            <wp:extent cx="1212850" cy="4783455"/>
            <wp:effectExtent l="0" t="0" r="6350" b="17145"/>
            <wp:docPr id="10" name="Picture 10" descr="Inactive Customer Purch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nactive Customer Purchas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F346">
      <w:r>
        <w:drawing>
          <wp:inline distT="0" distB="0" distL="114300" distR="114300">
            <wp:extent cx="3216910" cy="3354705"/>
            <wp:effectExtent l="0" t="0" r="2540" b="1714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B6A1">
      <w:pPr>
        <w:rPr>
          <w:rFonts w:hint="default"/>
          <w:lang w:val="en-US"/>
        </w:rPr>
      </w:pPr>
      <w:r>
        <w:rPr>
          <w:rFonts w:hint="default"/>
          <w:lang w:val="en-US"/>
        </w:rPr>
        <w:t>I could not figure out how to get tableu or SQL to only populate the most recent purchase to fit with the last visual. I was only ever able to get it to just populate everything that a lapsed customer had purchased. Extremly fustrating!!</w:t>
      </w:r>
    </w:p>
    <w:p w14:paraId="0C070D35">
      <w:pPr>
        <w:rPr>
          <w:rFonts w:hint="default"/>
          <w:lang w:val="en-US"/>
        </w:rPr>
      </w:pPr>
    </w:p>
    <w:p w14:paraId="19E6D3C9">
      <w:pPr>
        <w:rPr>
          <w:rFonts w:hint="default"/>
          <w:lang w:val="en-US"/>
        </w:rPr>
      </w:pPr>
      <w:r>
        <w:rPr>
          <w:rFonts w:hint="default"/>
          <w:lang w:val="en-US"/>
        </w:rPr>
        <w:t>Visual 7:</w:t>
      </w:r>
      <w:r>
        <w:rPr>
          <w:rFonts w:hint="default"/>
          <w:lang w:val="en-US"/>
        </w:rPr>
        <w:drawing>
          <wp:inline distT="0" distB="0" distL="114300" distR="114300">
            <wp:extent cx="5270500" cy="3759835"/>
            <wp:effectExtent l="0" t="0" r="6350" b="12065"/>
            <wp:docPr id="13" name="Picture 13" descr="Newest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Newest Product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DA67">
      <w:pPr>
        <w:rPr>
          <w:rFonts w:hint="default"/>
          <w:lang w:val="en-US"/>
        </w:rPr>
      </w:pPr>
      <w:r>
        <w:rPr>
          <w:rFonts w:hint="default"/>
          <w:lang w:val="en-US"/>
        </w:rPr>
        <w:t>SQL:</w:t>
      </w:r>
    </w:p>
    <w:p w14:paraId="5815C504">
      <w:pPr>
        <w:rPr>
          <w:rFonts w:hint="default"/>
          <w:lang w:val="en-US"/>
        </w:rPr>
      </w:pPr>
      <w:r>
        <w:drawing>
          <wp:inline distT="0" distB="0" distL="114300" distR="114300">
            <wp:extent cx="4326890" cy="2651125"/>
            <wp:effectExtent l="0" t="0" r="16510" b="1587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EF32">
      <w:pPr>
        <w:rPr>
          <w:rFonts w:hint="default"/>
          <w:lang w:val="en-US"/>
        </w:rPr>
      </w:pPr>
      <w:r>
        <w:rPr>
          <w:rFonts w:hint="default"/>
          <w:lang w:val="en-US"/>
        </w:rPr>
        <w:t>Visual 8:</w:t>
      </w:r>
    </w:p>
    <w:p w14:paraId="627178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3906520"/>
            <wp:effectExtent l="0" t="0" r="4445" b="17780"/>
            <wp:docPr id="12" name="Picture 12" descr="Best Performing 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est Performing Categori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2F88E8">
      <w:pPr>
        <w:rPr>
          <w:rFonts w:hint="default"/>
          <w:lang w:val="en-US"/>
        </w:rPr>
      </w:pPr>
      <w:r>
        <w:rPr>
          <w:rFonts w:hint="default"/>
          <w:lang w:val="en-US"/>
        </w:rPr>
        <w:t>SQL:</w:t>
      </w:r>
    </w:p>
    <w:p w14:paraId="129F4591">
      <w:pPr>
        <w:rPr>
          <w:rFonts w:hint="default"/>
          <w:lang w:val="en-US"/>
        </w:rPr>
      </w:pPr>
      <w:r>
        <w:drawing>
          <wp:inline distT="0" distB="0" distL="114300" distR="114300">
            <wp:extent cx="4953000" cy="1933575"/>
            <wp:effectExtent l="0" t="0" r="0" b="952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B177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C0403F8"/>
    <w:rsid w:val="557B177D"/>
    <w:rsid w:val="74DA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0" w:firstLine="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480" w:lineRule="auto"/>
      <w:ind w:left="0" w:firstLine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2026-06-01T02:41:00Z</dcterms:created>
  <dc:creator>thecr</dc:creator>
  <cp:lastModifiedBy>V</cp:lastModifiedBy>
  <dcterms:modified xsi:type="dcterms:W3CDTF">2026-06-01T03:18:37Z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FA5FEF0DBB7C4A09B3F9CD71663BAEB1_11</vt:lpwstr>
  </property>
  <property fmtid="{D5CDD505-2E9C-101B-9397-08002B2CF9AE}" pid="4" name="KSOTemplateDocerSaveRecord">
    <vt:lpwstr>eyJoZGlkIjoiZmI5ODkwODYyMDA5N2VkNWZjNzdjNGM1N2IwZDllYzciLCJ1c2VySWQiOiIxNjY2NjkwNDcwMzE5In0=</vt:lpwstr>
  </property>
</Properties>
</file>